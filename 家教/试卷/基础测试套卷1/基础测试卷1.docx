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AA314">
      <w:pPr>
        <w:pStyle w:val="31"/>
        <w:rPr>
          <w:rFonts w:hint="eastAsia" w:eastAsia="黑体"/>
          <w:lang w:val="en-US" w:eastAsia="zh-CN"/>
        </w:rPr>
      </w:pPr>
      <w:r>
        <w:rPr>
          <w:rFonts w:ascii="Arial" w:hAnsi="Arial" w:eastAsia="黑体"/>
          <w:b/>
          <w:color w:val="000000"/>
          <w:sz w:val="36"/>
        </w:rPr>
        <w:t>仁爱科普版英语 · 基础测试卷</w:t>
      </w:r>
      <w:r>
        <w:rPr>
          <w:rFonts w:hint="eastAsia" w:ascii="Arial" w:hAnsi="Arial" w:eastAsia="黑体"/>
          <w:b/>
          <w:color w:val="000000"/>
          <w:sz w:val="36"/>
          <w:lang w:val="en-US" w:eastAsia="zh-CN"/>
        </w:rPr>
        <w:t>一</w:t>
      </w:r>
    </w:p>
    <w:p w14:paraId="62DD597C">
      <w:pPr>
        <w:spacing w:before="200" w:after="160"/>
        <w:jc w:val="center"/>
      </w:pPr>
      <w:r>
        <w:rPr>
          <w:rFonts w:ascii="Arial" w:hAnsi="Arial" w:eastAsia="宋体"/>
          <w:b w:val="0"/>
          <w:color w:val="000000"/>
          <w:sz w:val="24"/>
        </w:rPr>
        <w:t>姓名__________________　　日期__________________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6603"/>
      </w:tblGrid>
      <w:tr w14:paraId="05F1D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7302FC">
            <w:pPr>
              <w:spacing w:before="20" w:after="20" w:line="312" w:lineRule="auto"/>
              <w:jc w:val="right"/>
              <w:rPr>
                <w:b/>
                <w:bCs w:val="0"/>
                <w:sz w:val="21"/>
                <w:szCs w:val="20"/>
              </w:rPr>
            </w:pPr>
            <w:r>
              <w:rPr>
                <w:rFonts w:ascii="Arial" w:hAnsi="Arial" w:eastAsia="宋体"/>
                <w:b/>
                <w:bCs w:val="0"/>
                <w:color w:val="000000"/>
                <w:sz w:val="21"/>
                <w:szCs w:val="20"/>
              </w:rPr>
              <w:t>测试范围</w:t>
            </w:r>
          </w:p>
        </w:tc>
        <w:tc>
          <w:tcPr>
            <w:tcW w:w="6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D7AF53">
            <w:pPr>
              <w:spacing w:before="20" w:after="20" w:line="312" w:lineRule="auto"/>
              <w:jc w:val="left"/>
              <w:rPr>
                <w:sz w:val="21"/>
                <w:szCs w:val="20"/>
              </w:rPr>
            </w:pPr>
            <w:r>
              <w:rPr>
                <w:rFonts w:ascii="Arial" w:hAnsi="Arial" w:eastAsia="宋体"/>
                <w:b w:val="0"/>
                <w:color w:val="000000"/>
                <w:sz w:val="21"/>
                <w:szCs w:val="20"/>
              </w:rPr>
              <w:t>七年级上册 Unit 1–6、七年级下册 Unit 7–12、八年级上册 Unit 1–6</w:t>
            </w:r>
          </w:p>
        </w:tc>
      </w:tr>
      <w:tr w14:paraId="64A06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34F8AB">
            <w:pPr>
              <w:spacing w:before="20" w:after="20" w:line="312" w:lineRule="auto"/>
              <w:jc w:val="right"/>
              <w:rPr>
                <w:b/>
                <w:bCs w:val="0"/>
                <w:sz w:val="21"/>
                <w:szCs w:val="20"/>
              </w:rPr>
            </w:pPr>
            <w:r>
              <w:rPr>
                <w:rFonts w:ascii="Arial" w:hAnsi="Arial" w:eastAsia="宋体"/>
                <w:b/>
                <w:bCs w:val="0"/>
                <w:color w:val="000000"/>
                <w:sz w:val="21"/>
                <w:szCs w:val="20"/>
              </w:rPr>
              <w:t>题　　量</w:t>
            </w:r>
          </w:p>
        </w:tc>
        <w:tc>
          <w:tcPr>
            <w:tcW w:w="6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9CCBB1">
            <w:pPr>
              <w:spacing w:before="20" w:after="20" w:line="312" w:lineRule="auto"/>
              <w:jc w:val="left"/>
              <w:rPr>
                <w:sz w:val="21"/>
                <w:szCs w:val="20"/>
              </w:rPr>
            </w:pPr>
            <w:r>
              <w:rPr>
                <w:rFonts w:ascii="Arial" w:hAnsi="Arial" w:eastAsia="宋体"/>
                <w:b w:val="0"/>
                <w:color w:val="000000"/>
                <w:sz w:val="21"/>
                <w:szCs w:val="20"/>
              </w:rPr>
              <w:t>共 105 题（每单元 5 题 × 18 单元 + 综合应用 15 题）</w:t>
            </w:r>
          </w:p>
        </w:tc>
      </w:tr>
      <w:tr w14:paraId="3D5D6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450A65">
            <w:pPr>
              <w:spacing w:before="20" w:after="20" w:line="312" w:lineRule="auto"/>
              <w:jc w:val="right"/>
              <w:rPr>
                <w:b/>
                <w:bCs w:val="0"/>
                <w:sz w:val="21"/>
                <w:szCs w:val="20"/>
              </w:rPr>
            </w:pPr>
            <w:r>
              <w:rPr>
                <w:rFonts w:ascii="Arial" w:hAnsi="Arial" w:eastAsia="宋体"/>
                <w:b/>
                <w:bCs w:val="0"/>
                <w:color w:val="000000"/>
                <w:sz w:val="21"/>
                <w:szCs w:val="20"/>
              </w:rPr>
              <w:t>建议用时</w:t>
            </w:r>
          </w:p>
        </w:tc>
        <w:tc>
          <w:tcPr>
            <w:tcW w:w="6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A4102C">
            <w:pPr>
              <w:spacing w:before="20" w:after="20" w:line="312" w:lineRule="auto"/>
              <w:jc w:val="left"/>
              <w:rPr>
                <w:sz w:val="21"/>
                <w:szCs w:val="20"/>
              </w:rPr>
            </w:pPr>
            <w:r>
              <w:rPr>
                <w:rFonts w:ascii="Arial" w:hAnsi="Arial" w:eastAsia="宋体"/>
                <w:b w:val="0"/>
                <w:color w:val="000000"/>
                <w:sz w:val="21"/>
                <w:szCs w:val="20"/>
              </w:rPr>
              <w:t>90 分钟</w:t>
            </w:r>
          </w:p>
        </w:tc>
      </w:tr>
      <w:tr w14:paraId="7FFF8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D4F3A3">
            <w:pPr>
              <w:spacing w:before="20" w:after="20" w:line="312" w:lineRule="auto"/>
              <w:jc w:val="right"/>
              <w:rPr>
                <w:b/>
                <w:bCs w:val="0"/>
                <w:sz w:val="21"/>
                <w:szCs w:val="20"/>
              </w:rPr>
            </w:pPr>
            <w:r>
              <w:rPr>
                <w:rFonts w:ascii="Arial" w:hAnsi="Arial" w:eastAsia="宋体"/>
                <w:b/>
                <w:bCs w:val="0"/>
                <w:color w:val="000000"/>
                <w:sz w:val="21"/>
                <w:szCs w:val="20"/>
              </w:rPr>
              <w:t>题型说明</w:t>
            </w:r>
          </w:p>
        </w:tc>
        <w:tc>
          <w:tcPr>
            <w:tcW w:w="6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9FF36E">
            <w:pPr>
              <w:spacing w:before="20" w:after="20" w:line="312" w:lineRule="auto"/>
              <w:jc w:val="left"/>
              <w:rPr>
                <w:rFonts w:ascii="Arial" w:hAnsi="Arial" w:eastAsia="宋体"/>
                <w:b w:val="0"/>
                <w:color w:val="000000"/>
                <w:sz w:val="21"/>
                <w:szCs w:val="20"/>
              </w:rPr>
            </w:pPr>
            <w:r>
              <w:rPr>
                <w:rFonts w:ascii="Arial" w:hAnsi="Arial" w:eastAsia="宋体"/>
                <w:b w:val="0"/>
                <w:color w:val="000000"/>
                <w:sz w:val="21"/>
                <w:szCs w:val="20"/>
              </w:rPr>
              <w:t>Ⅰ. 单项选择　Ⅱ. 词汇填空（用所给词的适当形式或根据语境填空）　</w:t>
            </w:r>
          </w:p>
          <w:p w14:paraId="6468CDFB">
            <w:pPr>
              <w:spacing w:before="20" w:after="20" w:line="312" w:lineRule="auto"/>
              <w:jc w:val="left"/>
              <w:rPr>
                <w:sz w:val="21"/>
                <w:szCs w:val="20"/>
              </w:rPr>
            </w:pPr>
            <w:r>
              <w:rPr>
                <w:rFonts w:ascii="Arial" w:hAnsi="Arial" w:eastAsia="宋体"/>
                <w:b w:val="0"/>
                <w:color w:val="000000"/>
                <w:sz w:val="21"/>
                <w:szCs w:val="20"/>
              </w:rPr>
              <w:t>Ⅲ. 翻译题</w:t>
            </w:r>
          </w:p>
        </w:tc>
      </w:tr>
    </w:tbl>
    <w:p w14:paraId="19EE5F86">
      <w:pPr>
        <w:spacing w:before="80" w:after="80"/>
      </w:pPr>
    </w:p>
    <w:p w14:paraId="4A6D2B88">
      <w:pPr>
        <w:pStyle w:val="3"/>
      </w:pPr>
      <w:r>
        <w:rPr>
          <w:rFonts w:ascii="Arial" w:hAnsi="Arial" w:eastAsia="黑体"/>
          <w:b/>
          <w:color w:val="000000"/>
          <w:sz w:val="32"/>
        </w:rPr>
        <w:t>第一部分　七年级上册 Unit 1–6</w:t>
      </w:r>
      <w:bookmarkStart w:id="0" w:name="_GoBack"/>
      <w:bookmarkEnd w:id="0"/>
    </w:p>
    <w:p w14:paraId="33EF6A92">
      <w:pPr>
        <w:pStyle w:val="4"/>
      </w:pPr>
      <w:r>
        <w:rPr>
          <w:rFonts w:ascii="Arial" w:hAnsi="Arial" w:eastAsia="黑体"/>
          <w:b/>
          <w:color w:val="000000"/>
          <w:sz w:val="28"/>
        </w:rPr>
        <w:t>Unit 1　Let's Be Friends!（be 动词 + 人称代词主格）</w:t>
      </w:r>
    </w:p>
    <w:p w14:paraId="0245EF9F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1. I __________ a student in Class 3.（用 be 动词适当形式填空）</w:t>
      </w:r>
    </w:p>
    <w:p w14:paraId="2466E67D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2. — __________ your name?</w:t>
      </w:r>
    </w:p>
    <w:p w14:paraId="01CF4B90">
      <w:pPr>
        <w:keepNext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— My name is Tom.</w:t>
      </w:r>
    </w:p>
    <w:p w14:paraId="50216437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What　　B. What's　　C. How</w:t>
      </w:r>
    </w:p>
    <w:p w14:paraId="6E6EB83F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3. — __________ (be) they your friends?</w:t>
      </w:r>
    </w:p>
    <w:p w14:paraId="3F1F53CE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— Yes, they are.</w:t>
      </w:r>
    </w:p>
    <w:p w14:paraId="5E9B1DF0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4. — Are you Li Ming?</w:t>
      </w:r>
    </w:p>
    <w:p w14:paraId="3F806F1D">
      <w:pPr>
        <w:keepNext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— Yes, __________ am.</w:t>
      </w:r>
    </w:p>
    <w:p w14:paraId="1E06D5C7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I　　B. you　　C. he</w:t>
      </w:r>
    </w:p>
    <w:p w14:paraId="727D4B2A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5. He __________ (be not) from England. He is from Canada.</w:t>
      </w:r>
    </w:p>
    <w:p w14:paraId="123A53EC">
      <w:pPr>
        <w:pStyle w:val="4"/>
      </w:pPr>
      <w:r>
        <w:rPr>
          <w:rFonts w:ascii="Arial" w:hAnsi="Arial" w:eastAsia="黑体"/>
          <w:b/>
          <w:color w:val="000000"/>
          <w:sz w:val="28"/>
        </w:rPr>
        <w:t>Unit 2　Meet My Family!（物主代词 + 名词复数 + 名词所有格）</w:t>
      </w:r>
    </w:p>
    <w:p w14:paraId="761074AD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6. This is __________ (I) mother. She is a teacher.</w:t>
      </w:r>
    </w:p>
    <w:p w14:paraId="378FA66F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7. I have two __________.</w:t>
      </w:r>
    </w:p>
    <w:p w14:paraId="1E886ACE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knife　　B. knifes　　C. knives</w:t>
      </w:r>
    </w:p>
    <w:p w14:paraId="3A4F06E3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8. Those are my __________ (box). They are full of books.</w:t>
      </w:r>
    </w:p>
    <w:p w14:paraId="7689D6C9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9. This photo is __________.</w:t>
      </w:r>
    </w:p>
    <w:p w14:paraId="52FB12E0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Tom　　B. Tom's　　C. Toms</w:t>
      </w:r>
    </w:p>
    <w:p w14:paraId="57AE0715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10. The __________ (child) are playing in the park now.</w:t>
      </w:r>
    </w:p>
    <w:p w14:paraId="3055E331">
      <w:pPr>
        <w:pStyle w:val="4"/>
      </w:pPr>
      <w:r>
        <w:rPr>
          <w:rFonts w:ascii="Arial" w:hAnsi="Arial" w:eastAsia="黑体"/>
          <w:b/>
          <w:color w:val="000000"/>
          <w:sz w:val="28"/>
        </w:rPr>
        <w:t>Unit 3　Our Colorful School Life（可数/不可数名词 + There be + 一般现在时）</w:t>
      </w:r>
    </w:p>
    <w:p w14:paraId="46D92300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11. There __________ some milk in the glass.</w:t>
      </w:r>
    </w:p>
    <w:p w14:paraId="6DBE2B60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is　　B. are　　C. be</w:t>
      </w:r>
    </w:p>
    <w:p w14:paraId="3B70B71E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12. There __________ (be) two libraries and a gym in our school.</w:t>
      </w:r>
    </w:p>
    <w:p w14:paraId="26C75A82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13. He often __________ to school on foot.</w:t>
      </w:r>
    </w:p>
    <w:p w14:paraId="705DB769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walk　　B. walks　　C. walking</w:t>
      </w:r>
    </w:p>
    <w:p w14:paraId="0361EBB6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14. My brother __________ (not play) basketball after school.</w:t>
      </w:r>
    </w:p>
    <w:p w14:paraId="7AC246B7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15. — __________ you have an art room?</w:t>
      </w:r>
    </w:p>
    <w:p w14:paraId="29970F1E">
      <w:pPr>
        <w:keepNext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— Yes, we do.</w:t>
      </w:r>
    </w:p>
    <w:p w14:paraId="4D3F97DE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Are　　B. Do　　C. Is</w:t>
      </w:r>
    </w:p>
    <w:p w14:paraId="088A0F80">
      <w:pPr>
        <w:pStyle w:val="4"/>
      </w:pPr>
      <w:r>
        <w:rPr>
          <w:rFonts w:ascii="Arial" w:hAnsi="Arial" w:eastAsia="黑体"/>
          <w:b/>
          <w:color w:val="000000"/>
          <w:sz w:val="28"/>
        </w:rPr>
        <w:t>Unit 4　Fun in the Sun!（人称代词宾格 + 现在进行时）</w:t>
      </w:r>
    </w:p>
    <w:p w14:paraId="4CCDA04F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16. Please help __________ (I) with my English.</w:t>
      </w:r>
    </w:p>
    <w:p w14:paraId="664F353C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17. Listen! The girls __________ in the classroom.</w:t>
      </w:r>
    </w:p>
    <w:p w14:paraId="244FE995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sing　　B. are singing　　C. sings</w:t>
      </w:r>
    </w:p>
    <w:p w14:paraId="7C633357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18. My father is waiting for __________ (we) at the school gate.</w:t>
      </w:r>
    </w:p>
    <w:p w14:paraId="5064D788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19. Look! The dog __________ after the cat.</w:t>
      </w:r>
    </w:p>
    <w:p w14:paraId="7AACCF1F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runs　　B. is running　　C. run</w:t>
      </w:r>
    </w:p>
    <w:p w14:paraId="09DB7E7F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20. It's 8 o'clock. The students __________ (have) an English class.</w:t>
      </w:r>
    </w:p>
    <w:p w14:paraId="6052BEF9">
      <w:pPr>
        <w:pStyle w:val="4"/>
      </w:pPr>
      <w:r>
        <w:rPr>
          <w:rFonts w:ascii="Arial" w:hAnsi="Arial" w:eastAsia="黑体"/>
          <w:b/>
          <w:color w:val="000000"/>
          <w:sz w:val="28"/>
        </w:rPr>
        <w:t>Unit 5　Love Mother Nature!（情态动词 can + 冠词）</w:t>
      </w:r>
    </w:p>
    <w:p w14:paraId="322EA215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21. — Can you swim?</w:t>
      </w:r>
    </w:p>
    <w:p w14:paraId="444CDD09">
      <w:pPr>
        <w:keepNext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— No, I __________.</w:t>
      </w:r>
    </w:p>
    <w:p w14:paraId="342E7EEA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can't　　B. don't　　C. am not</w:t>
      </w:r>
    </w:p>
    <w:p w14:paraId="331C6E1D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22. The panda can __________ (climb) trees very well.</w:t>
      </w:r>
    </w:p>
    <w:p w14:paraId="4EF37571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23. This is __________ orange. __________ orange is fresh.</w:t>
      </w:r>
    </w:p>
    <w:p w14:paraId="206E3784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an; The　　B. a; The　　C. an; An</w:t>
      </w:r>
    </w:p>
    <w:p w14:paraId="58ABE79C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24. I often play __________ basketball after school.</w:t>
      </w:r>
    </w:p>
    <w:p w14:paraId="55A19D59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25. __________ sun rises in the east.</w:t>
      </w:r>
    </w:p>
    <w:p w14:paraId="7BF33000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A　　B. An　　C. The</w:t>
      </w:r>
    </w:p>
    <w:p w14:paraId="67B19E38">
      <w:pPr>
        <w:pStyle w:val="4"/>
      </w:pPr>
      <w:r>
        <w:rPr>
          <w:rFonts w:ascii="Arial" w:hAnsi="Arial" w:eastAsia="黑体"/>
          <w:b/>
          <w:color w:val="000000"/>
          <w:sz w:val="28"/>
        </w:rPr>
        <w:t>Unit 6　Celebrating the Big Days（基数词变序数词 + 时态对比）</w:t>
      </w:r>
    </w:p>
    <w:p w14:paraId="0A1A38C9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26. March is the __________ (three) month of a year.</w:t>
      </w:r>
    </w:p>
    <w:p w14:paraId="11C66F5C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27. Today is my sister's __________ birthday.</w:t>
      </w:r>
    </w:p>
    <w:p w14:paraId="0DF8C15A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twelve　　B. twelfth　　C. the twelfth</w:t>
      </w:r>
    </w:p>
    <w:p w14:paraId="4DC15943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28. He usually __________ (get) up at 6:30 every morning.</w:t>
      </w:r>
    </w:p>
    <w:p w14:paraId="3B3B7ED0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29. — __________ your father __________ now?</w:t>
      </w:r>
    </w:p>
    <w:p w14:paraId="4EAC5AE1">
      <w:pPr>
        <w:keepNext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— Yes, he is.</w:t>
      </w:r>
    </w:p>
    <w:p w14:paraId="70BFCA43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Does; cook　　B. Is; cooking　　C. Is; cook</w:t>
      </w:r>
    </w:p>
    <w:p w14:paraId="0111BD2C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30. My birthday is on January __________ (one).</w:t>
      </w:r>
    </w:p>
    <w:p w14:paraId="5274B514">
      <w:pPr>
        <w:pStyle w:val="3"/>
      </w:pPr>
      <w:r>
        <w:rPr>
          <w:rFonts w:ascii="Arial" w:hAnsi="Arial" w:eastAsia="黑体"/>
          <w:b/>
          <w:color w:val="000000"/>
          <w:sz w:val="32"/>
        </w:rPr>
        <w:t>第二部分　七年级下册 Unit 7–12</w:t>
      </w:r>
    </w:p>
    <w:p w14:paraId="1C252D94">
      <w:pPr>
        <w:pStyle w:val="4"/>
      </w:pPr>
      <w:r>
        <w:rPr>
          <w:rFonts w:ascii="Arial" w:hAnsi="Arial" w:eastAsia="黑体"/>
          <w:b/>
          <w:color w:val="000000"/>
          <w:sz w:val="28"/>
        </w:rPr>
        <w:t>Unit 7　Being a Smart Shopper（量词短语）</w:t>
      </w:r>
    </w:p>
    <w:p w14:paraId="352B4D13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31. I want to buy two __________ of bread.</w:t>
      </w:r>
    </w:p>
    <w:p w14:paraId="577A836C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piece　　B. pieces　　C. pieceses</w:t>
      </w:r>
    </w:p>
    <w:p w14:paraId="6A3C85CB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32. She buys three __________ (bottle) of juice for the party.</w:t>
      </w:r>
    </w:p>
    <w:p w14:paraId="00BF48FB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33. I'd like a __________ of shoes.</w:t>
      </w:r>
    </w:p>
    <w:p w14:paraId="04674D3E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pair　　B. piece　　C. kilo</w:t>
      </w:r>
    </w:p>
    <w:p w14:paraId="786323E8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34. There are five __________ (kilo) of apples in the basket.</w:t>
      </w:r>
    </w:p>
    <w:p w14:paraId="0D0859E1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35. — How much milk do you want?</w:t>
      </w:r>
    </w:p>
    <w:p w14:paraId="7E6753C0">
      <w:pPr>
        <w:keepNext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— Two __________.</w:t>
      </w:r>
    </w:p>
    <w:p w14:paraId="7F8F4074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glasses of milk　　B. glass of milks　　C. glasses of milks</w:t>
      </w:r>
    </w:p>
    <w:p w14:paraId="7D95E70B">
      <w:pPr>
        <w:pStyle w:val="4"/>
      </w:pPr>
      <w:r>
        <w:rPr>
          <w:rFonts w:ascii="Arial" w:hAnsi="Arial" w:eastAsia="黑体"/>
          <w:b/>
          <w:color w:val="000000"/>
          <w:sz w:val="28"/>
        </w:rPr>
        <w:t>Unit 8　Our Blue Planet（大数表达 + 祈使句）</w:t>
      </w:r>
    </w:p>
    <w:p w14:paraId="766BC8E6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36. There are about eight __________ (hundred) students in our school.</w:t>
      </w:r>
    </w:p>
    <w:p w14:paraId="77FF30A6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37. __________ litter in the park.</w:t>
      </w:r>
    </w:p>
    <w:p w14:paraId="43E31057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Not throw　　B. Don't throw　　C. Doesn't throw</w:t>
      </w:r>
    </w:p>
    <w:p w14:paraId="0DF234D4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38. __________ (not be) late for class next time.</w:t>
      </w:r>
    </w:p>
    <w:p w14:paraId="0B624849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39. __________ people came to the concert last night.</w:t>
      </w:r>
    </w:p>
    <w:p w14:paraId="38F8B137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Hundred of　　B. Hundreds of　　C. Five hundreds</w:t>
      </w:r>
    </w:p>
    <w:p w14:paraId="062411A5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40. __________ (save) water, please. It's very important for us.</w:t>
      </w:r>
    </w:p>
    <w:p w14:paraId="2F370B0B">
      <w:pPr>
        <w:pStyle w:val="4"/>
      </w:pPr>
      <w:r>
        <w:rPr>
          <w:rFonts w:ascii="Arial" w:hAnsi="Arial" w:eastAsia="黑体"/>
          <w:b/>
          <w:color w:val="000000"/>
          <w:sz w:val="28"/>
        </w:rPr>
        <w:t>Unit 9　From Here to There（方位介词 + 一般过去时）</w:t>
      </w:r>
    </w:p>
    <w:p w14:paraId="14DB9759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41. The bank is __________ the post office and the supermarket.</w:t>
      </w:r>
    </w:p>
    <w:p w14:paraId="60894FD1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between　　B. among　　C. next</w:t>
      </w:r>
    </w:p>
    <w:p w14:paraId="791576CD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42. We __________ (go) to the zoo last Sunday.</w:t>
      </w:r>
    </w:p>
    <w:p w14:paraId="0807A5A1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43. The bookstore is __________ the school.（在……对面）</w:t>
      </w:r>
    </w:p>
    <w:p w14:paraId="078BB214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across from　　B. in front of　　C. behind</w:t>
      </w:r>
    </w:p>
    <w:p w14:paraId="5E54D900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44. She __________ (not visit) her grandparents yesterday.</w:t>
      </w:r>
    </w:p>
    <w:p w14:paraId="1B9BCF61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45. — __________ they __________ home late?</w:t>
      </w:r>
    </w:p>
    <w:p w14:paraId="2A2C8D19">
      <w:pPr>
        <w:keepNext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— Yes, they did.</w:t>
      </w:r>
    </w:p>
    <w:p w14:paraId="1E2EC565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Did; get　　B. Were; getting　　C. Do; get</w:t>
      </w:r>
    </w:p>
    <w:p w14:paraId="5057B26F">
      <w:pPr>
        <w:pStyle w:val="4"/>
      </w:pPr>
      <w:r>
        <w:rPr>
          <w:rFonts w:ascii="Arial" w:hAnsi="Arial" w:eastAsia="黑体"/>
          <w:b/>
          <w:color w:val="000000"/>
          <w:sz w:val="28"/>
        </w:rPr>
        <w:t>Unit 10　Lending a Helping Hand（一般过去时两大句型体系）</w:t>
      </w:r>
    </w:p>
    <w:p w14:paraId="04B97A73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46. I __________ (be) busy last weekend.</w:t>
      </w:r>
    </w:p>
    <w:p w14:paraId="62496C34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47. — __________ you at home yesterday?</w:t>
      </w:r>
    </w:p>
    <w:p w14:paraId="143D2845">
      <w:pPr>
        <w:keepNext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— No, I wasn't.</w:t>
      </w:r>
    </w:p>
    <w:p w14:paraId="5714E486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Were　　B. Was　　C. Did</w:t>
      </w:r>
    </w:p>
    <w:p w14:paraId="0D7F6774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48. They __________ (not have) enough food for the poor children.</w:t>
      </w:r>
    </w:p>
    <w:p w14:paraId="1F8ABC7B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49. Did he __________ the old man cross the road?</w:t>
      </w:r>
    </w:p>
    <w:p w14:paraId="63E17092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helped　　B. help　　C. helping</w:t>
      </w:r>
    </w:p>
    <w:p w14:paraId="6BB789C8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50. Where __________ (be) the volunteers yesterday morning?</w:t>
      </w:r>
    </w:p>
    <w:p w14:paraId="6C333682">
      <w:pPr>
        <w:pStyle w:val="4"/>
      </w:pPr>
      <w:r>
        <w:rPr>
          <w:rFonts w:ascii="Arial" w:hAnsi="Arial" w:eastAsia="黑体"/>
          <w:b/>
          <w:color w:val="000000"/>
          <w:sz w:val="28"/>
        </w:rPr>
        <w:t>Unit 11　Rules Matter!（情态动词 must/should + 反身代词）</w:t>
      </w:r>
    </w:p>
    <w:p w14:paraId="1C16E05A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51. You __________ run in the classroom. It's dangerous.</w:t>
      </w:r>
    </w:p>
    <w:p w14:paraId="68ACDEED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must　　B. mustn't　　C. needn't</w:t>
      </w:r>
    </w:p>
    <w:p w14:paraId="3313A7B7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52. We __________ (should) keep quiet in the library.</w:t>
      </w:r>
    </w:p>
    <w:p w14:paraId="550EDE56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53. The children enjoyed __________ at the party.</w:t>
      </w:r>
    </w:p>
    <w:p w14:paraId="740203A4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themselves　　B. themself　　C. theirselves</w:t>
      </w:r>
    </w:p>
    <w:p w14:paraId="2977ADA5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54. You __________ (must) finish your homework on time.</w:t>
      </w:r>
    </w:p>
    <w:p w14:paraId="2D4A3F0B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55. — __________ I eat in class?</w:t>
      </w:r>
    </w:p>
    <w:p w14:paraId="3859E5EF">
      <w:pPr>
        <w:keepNext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— No, you shouldn't.</w:t>
      </w:r>
    </w:p>
    <w:p w14:paraId="5DFC63C1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Must　　B. Should　　C. Can</w:t>
      </w:r>
    </w:p>
    <w:p w14:paraId="28ED4655">
      <w:pPr>
        <w:pStyle w:val="4"/>
      </w:pPr>
      <w:r>
        <w:rPr>
          <w:rFonts w:ascii="Arial" w:hAnsi="Arial" w:eastAsia="黑体"/>
          <w:b/>
          <w:color w:val="000000"/>
          <w:sz w:val="28"/>
        </w:rPr>
        <w:t>Unit 12　Better Together（形容词变副词）</w:t>
      </w:r>
    </w:p>
    <w:p w14:paraId="0CBC2E9F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56. He speaks English very __________.（用 good 的适当形式填空）</w:t>
      </w:r>
    </w:p>
    <w:p w14:paraId="1CEFE95D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57. The boy runs __________.</w:t>
      </w:r>
    </w:p>
    <w:p w14:paraId="7320504B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quick　　B. quickly　　C. quickily</w:t>
      </w:r>
    </w:p>
    <w:p w14:paraId="35E33631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58. She finished the work __________.（用 careful 的适当形式填空）</w:t>
      </w:r>
    </w:p>
    <w:p w14:paraId="37CDF2D5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59. They sang and danced __________ at the party.</w:t>
      </w:r>
    </w:p>
    <w:p w14:paraId="0DF7685D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happy　　B. happily　　C. happyly</w:t>
      </w:r>
    </w:p>
    <w:p w14:paraId="364ED70C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60. Please listen to the teacher __________.（用 careful 的适当形式填空）</w:t>
      </w:r>
    </w:p>
    <w:p w14:paraId="7B58E9D3">
      <w:pPr>
        <w:pStyle w:val="3"/>
      </w:pPr>
      <w:r>
        <w:rPr>
          <w:rFonts w:ascii="Arial" w:hAnsi="Arial" w:eastAsia="黑体"/>
          <w:b/>
          <w:color w:val="000000"/>
          <w:sz w:val="32"/>
        </w:rPr>
        <w:t>第三部分　八年级上册 Unit 1–6</w:t>
      </w:r>
    </w:p>
    <w:p w14:paraId="376F1230">
      <w:pPr>
        <w:pStyle w:val="4"/>
        <w:rPr>
          <w:b/>
          <w:bCs/>
        </w:rPr>
      </w:pPr>
      <w:r>
        <w:rPr>
          <w:rFonts w:ascii="Arial" w:hAnsi="Arial" w:eastAsia="黑体"/>
          <w:b/>
          <w:bCs/>
          <w:color w:val="000000"/>
          <w:sz w:val="28"/>
        </w:rPr>
        <w:t>Unit 1　My Dream Job（一般将来时）</w:t>
      </w:r>
    </w:p>
    <w:p w14:paraId="0D69FCB2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61. I __________ a doctor when I grow up.</w:t>
      </w:r>
    </w:p>
    <w:p w14:paraId="15AF9C94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am　　B. will be　　C. be</w:t>
      </w:r>
    </w:p>
    <w:p w14:paraId="32C704F2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62. She __________ (go) to study in Beijing next year.</w:t>
      </w:r>
    </w:p>
    <w:p w14:paraId="3BDB5021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63. — Are you going to be a teacher?</w:t>
      </w:r>
    </w:p>
    <w:p w14:paraId="42DB12D2">
      <w:pPr>
        <w:keepNext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— __________.</w:t>
      </w:r>
    </w:p>
    <w:p w14:paraId="1CA36433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Yes, I am　　B. Yes, I do　　C. Yes, I will</w:t>
      </w:r>
    </w:p>
    <w:p w14:paraId="582D1577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64. Look at the dark clouds. It __________ (rain) soon.</w:t>
      </w:r>
    </w:p>
    <w:p w14:paraId="73EB6877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65. We __________ have a school trip tomorrow because of the rain.</w:t>
      </w:r>
    </w:p>
    <w:p w14:paraId="03FA8A51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don't　　B. won't　　C. not</w:t>
      </w:r>
    </w:p>
    <w:p w14:paraId="62439C31">
      <w:pPr>
        <w:pStyle w:val="4"/>
      </w:pPr>
      <w:r>
        <w:rPr>
          <w:rFonts w:ascii="Arial" w:hAnsi="Arial" w:eastAsia="黑体"/>
          <w:b/>
          <w:color w:val="000000"/>
          <w:sz w:val="28"/>
        </w:rPr>
        <w:t>Unit 2　The World of Art（复合不定代词/副词 + 感叹句）</w:t>
      </w:r>
    </w:p>
    <w:p w14:paraId="64F509D2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66. There isn't __________ (something) interesting in this museum.</w:t>
      </w:r>
    </w:p>
    <w:p w14:paraId="02EB9374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67. __________ wonderful music it is!</w:t>
      </w:r>
    </w:p>
    <w:p w14:paraId="5C35CF0A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What　　B. What a　　C. How</w:t>
      </w:r>
    </w:p>
    <w:p w14:paraId="7ECA7F4C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68. Would you like __________ (drink) something?</w:t>
      </w:r>
    </w:p>
    <w:p w14:paraId="5DBF03BE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69. I want to go __________ fun this weekend.</w:t>
      </w:r>
    </w:p>
    <w:p w14:paraId="125762F4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somewhere　　B. anywhere　　C. nowhere</w:t>
      </w:r>
    </w:p>
    <w:p w14:paraId="3C0599E8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70. __________ a beautiful painting it is!</w:t>
      </w:r>
    </w:p>
    <w:p w14:paraId="7695B4AD">
      <w:pPr>
        <w:pStyle w:val="4"/>
      </w:pPr>
      <w:r>
        <w:rPr>
          <w:rFonts w:ascii="Arial" w:hAnsi="Arial" w:eastAsia="黑体"/>
          <w:b/>
          <w:color w:val="000000"/>
          <w:sz w:val="28"/>
        </w:rPr>
        <w:t>Unit 3　Sound Body, Sound Mind（否定前缀 + need 的用法）</w:t>
      </w:r>
    </w:p>
    <w:p w14:paraId="1BC20F59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71. You __________ worry about the exam. You've prepared well.</w:t>
      </w:r>
    </w:p>
    <w:p w14:paraId="790A04B5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needn't to　　B. don't need　　C. needn't</w:t>
      </w:r>
    </w:p>
    <w:p w14:paraId="7BDC5CA0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72. Smoking is very __________ (health). You should give it up.</w:t>
      </w:r>
    </w:p>
    <w:p w14:paraId="3DF37CC3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73. The word "impossible" means "not possible" because "im-" is a __________ prefix.</w:t>
      </w:r>
    </w:p>
    <w:p w14:paraId="7DE674F2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negative　　B. positive　　C. opposite</w:t>
      </w:r>
    </w:p>
    <w:p w14:paraId="25A332E4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74. I __________ (need) get up early tomorrow because it's Sunday.</w:t>
      </w:r>
    </w:p>
    <w:p w14:paraId="757BECCD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75. Eating too much junk food is __________ to your health.</w:t>
      </w:r>
    </w:p>
    <w:p w14:paraId="04FCD0B7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harm　　B. harmful　　C. harmless</w:t>
      </w:r>
    </w:p>
    <w:p w14:paraId="6349A4C6">
      <w:pPr>
        <w:pStyle w:val="4"/>
      </w:pPr>
      <w:r>
        <w:rPr>
          <w:rFonts w:ascii="Arial" w:hAnsi="Arial" w:eastAsia="黑体"/>
          <w:b/>
          <w:color w:val="000000"/>
          <w:sz w:val="28"/>
        </w:rPr>
        <w:t>Unit 4　Changing and Growing（后缀 -ful/-less + 过去进行时）</w:t>
      </w:r>
    </w:p>
    <w:p w14:paraId="6A3D376A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76. At 9 o'clock last night, I __________ (do) my homework.</w:t>
      </w:r>
    </w:p>
    <w:p w14:paraId="02D56412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77. Be __________. The baby is sleeping.</w:t>
      </w:r>
    </w:p>
    <w:p w14:paraId="2DA5301E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careful　　B. careless　　C. care</w:t>
      </w:r>
    </w:p>
    <w:p w14:paraId="27279C5A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78. A __________ (hope) person never gives up.</w:t>
      </w:r>
    </w:p>
    <w:p w14:paraId="53A93678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79. What __________ you __________ at this time yesterday?</w:t>
      </w:r>
    </w:p>
    <w:p w14:paraId="4242EA6F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were; doing　　B. was; doing　　C. did; do</w:t>
      </w:r>
    </w:p>
    <w:p w14:paraId="009597E3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80. It's __________ (care) to leave the door open when you go out.</w:t>
      </w:r>
    </w:p>
    <w:p w14:paraId="42B60AE9">
      <w:pPr>
        <w:pStyle w:val="4"/>
      </w:pPr>
      <w:r>
        <w:rPr>
          <w:rFonts w:ascii="Arial" w:hAnsi="Arial" w:eastAsia="黑体"/>
          <w:b/>
          <w:color w:val="000000"/>
          <w:sz w:val="28"/>
        </w:rPr>
        <w:t>Unit 5　Amazing Places（后缀 -y + 动词不定式 to do）</w:t>
      </w:r>
    </w:p>
    <w:p w14:paraId="1FFECACA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81. It's __________ today. Let's stay at home.</w:t>
      </w:r>
    </w:p>
    <w:p w14:paraId="2CCDF337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rain　　B. rainy　　C. raining</w:t>
      </w:r>
    </w:p>
    <w:p w14:paraId="03369A26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82. I plan __________ (visit) the Great Wall this summer.</w:t>
      </w:r>
    </w:p>
    <w:p w14:paraId="681F3694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83. My teacher asked me __________ the classroom.</w:t>
      </w:r>
    </w:p>
    <w:p w14:paraId="4F50C0E1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clean　　B. to clean　　C. cleaning</w:t>
      </w:r>
    </w:p>
    <w:p w14:paraId="64121DBC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84. We need two __________ (sun) days for the trip.</w:t>
      </w:r>
    </w:p>
    <w:p w14:paraId="2D4E81B2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85. She went to Beijing __________ the Forbidden City.</w:t>
      </w:r>
    </w:p>
    <w:p w14:paraId="761B50A7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visit　　B. to visit　　C. visiting</w:t>
      </w:r>
    </w:p>
    <w:p w14:paraId="14C41D29">
      <w:pPr>
        <w:pStyle w:val="4"/>
      </w:pPr>
      <w:r>
        <w:rPr>
          <w:rFonts w:ascii="Arial" w:hAnsi="Arial" w:eastAsia="黑体"/>
          <w:b/>
          <w:color w:val="000000"/>
          <w:sz w:val="28"/>
        </w:rPr>
        <w:t>Unit 6　Earth and Beyond（形容词比较级/最高级 + 后缀 -ness）</w:t>
      </w:r>
    </w:p>
    <w:p w14:paraId="231B4F30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86. The Earth is __________ (large) than the Moon.</w:t>
      </w:r>
    </w:p>
    <w:p w14:paraId="49575D6C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87. Jupiter is __________ planet in the solar system.</w:t>
      </w:r>
    </w:p>
    <w:p w14:paraId="0221CB9C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big　　B. bigger　　C. the biggest</w:t>
      </w:r>
    </w:p>
    <w:p w14:paraId="373318D3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88. We should learn from his __________ (kind).</w:t>
      </w:r>
    </w:p>
    <w:p w14:paraId="0820A046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89. This book is __________ than that one.</w:t>
      </w:r>
    </w:p>
    <w:p w14:paraId="37A087BC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more interesting　　B. interestinger　　C. much interesting</w:t>
      </w:r>
    </w:p>
    <w:p w14:paraId="4CC21301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90. She felt great __________ (sad) when she heard the news.</w:t>
      </w:r>
    </w:p>
    <w:p w14:paraId="4C5B463A">
      <w:pPr>
        <w:pStyle w:val="3"/>
      </w:pPr>
      <w:r>
        <w:rPr>
          <w:rFonts w:ascii="Arial" w:hAnsi="Arial" w:eastAsia="黑体"/>
          <w:b/>
          <w:color w:val="000000"/>
          <w:sz w:val="32"/>
        </w:rPr>
        <w:t>第四部分　综合应用</w:t>
      </w:r>
    </w:p>
    <w:p w14:paraId="6806B321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91. __________ there any water in the bottle?</w:t>
      </w:r>
    </w:p>
    <w:p w14:paraId="63508BDE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Is　　B. Are　　C. Be</w:t>
      </w:r>
    </w:p>
    <w:p w14:paraId="6EBA638A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92. My parents __________ (watch) TV at 8 o'clock last night.</w:t>
      </w:r>
    </w:p>
    <w:p w14:paraId="01B658D3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93. — __________ I borrow your pen?</w:t>
      </w:r>
    </w:p>
    <w:p w14:paraId="5A1D538E">
      <w:pPr>
        <w:keepNext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— Sure, here you are.</w:t>
      </w:r>
    </w:p>
    <w:p w14:paraId="083E748A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Must　　B. Should　　C. May</w:t>
      </w:r>
    </w:p>
    <w:p w14:paraId="7ED6AF26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94. There are __________ (hundred) of birds in the forest.</w:t>
      </w:r>
    </w:p>
    <w:p w14:paraId="3C4747E8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95. __________ fine weather we are having!</w:t>
      </w:r>
    </w:p>
    <w:p w14:paraId="6EA556CA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What　　B. What a　　C. How</w:t>
      </w:r>
    </w:p>
    <w:p w14:paraId="3BD79F7D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96. Please tell him __________ (not be) late again.</w:t>
      </w:r>
    </w:p>
    <w:p w14:paraId="19F9F91A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97. The girl __________ red is my cousin.</w:t>
      </w:r>
    </w:p>
    <w:p w14:paraId="4D1D171D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in　　B. on　　C. with</w:t>
      </w:r>
    </w:p>
    <w:p w14:paraId="6F695E0F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98. December is the __________ (twelve) month of a year.</w:t>
      </w:r>
    </w:p>
    <w:p w14:paraId="66FD2818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99. — __________ you __________ a letter at 9 last night?</w:t>
      </w:r>
    </w:p>
    <w:p w14:paraId="173F2D82">
      <w:pPr>
        <w:keepNext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— Yes, I was.</w:t>
      </w:r>
    </w:p>
    <w:p w14:paraId="254E2DD6">
      <w:pPr>
        <w:keepNext w:val="0"/>
        <w:spacing w:before="0" w:after="0" w:line="360" w:lineRule="auto"/>
        <w:ind w:left="482"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A. Were; writing　　B. Did; write　　C. Were; written</w:t>
      </w:r>
    </w:p>
    <w:p w14:paraId="67F15EE4">
      <w:pPr>
        <w:keepNext w:val="0"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100. I hope __________ (be) a scientist in the future.</w:t>
      </w:r>
    </w:p>
    <w:p w14:paraId="6759831E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101. 我长大后想成为一名医生。</w:t>
      </w:r>
    </w:p>
    <w:p w14:paraId="5C3635EA">
      <w:pPr>
        <w:keepNext w:val="0"/>
        <w:spacing w:before="0" w:after="0" w:line="480" w:lineRule="auto"/>
        <w:ind w:left="482" w:firstLine="0"/>
        <w:jc w:val="left"/>
      </w:pPr>
      <w:r>
        <w:rPr>
          <w:rFonts w:ascii="Arial" w:hAnsi="Arial" w:eastAsia="宋体"/>
          <w:b w:val="0"/>
          <w:color w:val="000000"/>
          <w:sz w:val="24"/>
        </w:rPr>
        <w:t>________________________________________________</w:t>
      </w:r>
    </w:p>
    <w:p w14:paraId="4B07029B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102. 昨天这个时候我正在图书馆看书。（图书馆：libaray）</w:t>
      </w:r>
    </w:p>
    <w:p w14:paraId="158D7EEB">
      <w:pPr>
        <w:keepNext w:val="0"/>
        <w:spacing w:before="0" w:after="0" w:line="480" w:lineRule="auto"/>
        <w:ind w:left="482" w:firstLine="0"/>
        <w:jc w:val="left"/>
      </w:pPr>
      <w:r>
        <w:rPr>
          <w:rFonts w:ascii="Arial" w:hAnsi="Arial" w:eastAsia="宋体"/>
          <w:b w:val="0"/>
          <w:color w:val="000000"/>
          <w:sz w:val="24"/>
        </w:rPr>
        <w:t>________________________________________________</w:t>
      </w:r>
    </w:p>
    <w:p w14:paraId="4C04286C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103. 教室前面有一棵大树。</w:t>
      </w:r>
    </w:p>
    <w:p w14:paraId="201F2C2D">
      <w:pPr>
        <w:keepNext w:val="0"/>
        <w:spacing w:before="0" w:after="0" w:line="480" w:lineRule="auto"/>
        <w:ind w:left="482" w:firstLine="0"/>
        <w:jc w:val="left"/>
      </w:pPr>
      <w:r>
        <w:rPr>
          <w:rFonts w:ascii="Arial" w:hAnsi="Arial" w:eastAsia="宋体"/>
          <w:b w:val="0"/>
          <w:color w:val="000000"/>
          <w:sz w:val="24"/>
        </w:rPr>
        <w:t>________________________________________________</w:t>
      </w:r>
    </w:p>
    <w:p w14:paraId="6EA2686A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104. 我们必须遵守校规。（遵守：adhere）（校规：school rule）</w:t>
      </w:r>
    </w:p>
    <w:p w14:paraId="3E00D562">
      <w:pPr>
        <w:keepNext w:val="0"/>
        <w:spacing w:before="0" w:after="0" w:line="480" w:lineRule="auto"/>
        <w:ind w:left="482" w:firstLine="0"/>
        <w:jc w:val="left"/>
      </w:pPr>
      <w:r>
        <w:rPr>
          <w:rFonts w:ascii="Arial" w:hAnsi="Arial" w:eastAsia="宋体"/>
          <w:b w:val="0"/>
          <w:color w:val="000000"/>
          <w:sz w:val="24"/>
        </w:rPr>
        <w:t>________________________________________________</w:t>
      </w:r>
    </w:p>
    <w:p w14:paraId="1F544716">
      <w:pPr>
        <w:keepNext/>
        <w:spacing w:before="0" w:after="0"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105. 长城是世界上最著名的地标之一。（地标：landmark）</w:t>
      </w:r>
    </w:p>
    <w:p w14:paraId="741EAA5B">
      <w:pPr>
        <w:keepNext w:val="0"/>
        <w:spacing w:before="0" w:after="0" w:line="480" w:lineRule="auto"/>
        <w:ind w:left="482" w:firstLine="0"/>
        <w:jc w:val="left"/>
        <w:rPr>
          <w:rFonts w:ascii="Arial" w:hAnsi="Arial" w:eastAsia="宋体"/>
          <w:b w:val="0"/>
          <w:color w:val="000000"/>
          <w:sz w:val="24"/>
        </w:rPr>
      </w:pPr>
      <w:r>
        <w:rPr>
          <w:rFonts w:ascii="Arial" w:hAnsi="Arial" w:eastAsia="宋体"/>
          <w:b w:val="0"/>
          <w:color w:val="000000"/>
          <w:sz w:val="24"/>
        </w:rPr>
        <w:t>________________________________________________</w:t>
      </w:r>
    </w:p>
    <w:p w14:paraId="436D5310">
      <w:pPr>
        <w:keepNext w:val="0"/>
        <w:spacing w:before="0" w:after="0" w:line="480" w:lineRule="auto"/>
        <w:ind w:left="482" w:firstLine="0"/>
        <w:jc w:val="left"/>
        <w:rPr>
          <w:rFonts w:ascii="Arial" w:hAnsi="Arial" w:eastAsia="宋体"/>
          <w:b w:val="0"/>
          <w:color w:val="000000"/>
          <w:sz w:val="24"/>
        </w:rPr>
      </w:pPr>
    </w:p>
    <w:p w14:paraId="6DA9DD49">
      <w:pPr>
        <w:keepNext w:val="0"/>
        <w:spacing w:before="0" w:after="0" w:line="480" w:lineRule="auto"/>
        <w:ind w:left="482" w:firstLine="0"/>
        <w:jc w:val="left"/>
        <w:rPr>
          <w:rFonts w:hint="eastAsia" w:ascii="Arial" w:hAnsi="Arial" w:eastAsia="宋体"/>
          <w:b w:val="0"/>
          <w:color w:val="000000"/>
          <w:sz w:val="24"/>
          <w:lang w:val="en-US" w:eastAsia="zh-CN"/>
        </w:rPr>
      </w:pPr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pleSoundTa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pleSoundTab">
    <w:panose1 w:val="02000500000000000000"/>
    <w:charset w:val="00"/>
    <w:family w:val="auto"/>
    <w:pitch w:val="default"/>
    <w:sig w:usb0="800000A7" w:usb1="5000004A" w:usb2="00000000" w:usb3="00000000" w:csb0="20000111" w:csb1="41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CD3106">
    <w:pPr>
      <w:pStyle w:val="24"/>
      <w:jc w:val="center"/>
    </w:pPr>
    <w:r>
      <w:rPr>
        <w:rFonts w:ascii="Arial" w:hAnsi="Arial" w:eastAsia="宋体"/>
        <w:b w:val="0"/>
        <w:color w:val="000000"/>
        <w:sz w:val="18"/>
      </w:rPr>
      <w:fldChar w:fldCharType="begin"/>
    </w:r>
    <w:r>
      <w:rPr>
        <w:rFonts w:ascii="Arial" w:hAnsi="Arial" w:eastAsia="宋体"/>
        <w:b w:val="0"/>
        <w:color w:val="000000"/>
        <w:sz w:val="18"/>
      </w:rPr>
      <w:instrText xml:space="preserve"> PAGE </w:instrText>
    </w:r>
    <w:r>
      <w:rPr>
        <w:rFonts w:ascii="Arial" w:hAnsi="Arial" w:eastAsia="宋体"/>
        <w:b w:val="0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57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0"/>
      <w:jc w:val="both"/>
    </w:pPr>
    <w:rPr>
      <w:rFonts w:ascii="Arial" w:hAnsi="Arial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 w:line="312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00" w:line="312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0" w:after="360" w:line="312" w:lineRule="auto"/>
      <w:contextualSpacing/>
      <w:jc w:val="center"/>
    </w:pPr>
    <w:rPr>
      <w:rFonts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1885</Words>
  <Characters>6831</Characters>
  <Lines>0</Lines>
  <Paragraphs>0</Paragraphs>
  <TotalTime>4</TotalTime>
  <ScaleCrop>false</ScaleCrop>
  <LinksUpToDate>false</LinksUpToDate>
  <CharactersWithSpaces>8208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Shyanthen</cp:lastModifiedBy>
  <dcterms:modified xsi:type="dcterms:W3CDTF">2026-09-17T04:35:35Z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eyJoZGlkIjoiOGQ4MDMyYzQ1MDFiNDM0ZmY1YWY5YjU5MWM2MmIwNzkiLCJ1c2VySWQiOiIxMDQ3OTkwNDgzIn0=</vt:lpwstr>
  </property>
  <property fmtid="{D5CDD505-2E9C-101B-9397-08002B2CF9AE}" pid="3" name="KSOProductBuildVer">
    <vt:lpwstr>2052-12.1.0.22529</vt:lpwstr>
  </property>
  <property fmtid="{D5CDD505-2E9C-101B-9397-08002B2CF9AE}" pid="4" name="ICV">
    <vt:lpwstr>C6678DD558804640AE02423A2A9E4B75_12</vt:lpwstr>
  </property>
</Properties>
</file>